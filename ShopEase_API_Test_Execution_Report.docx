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FE446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ShopEase API – Test Execution Report</w:t>
      </w:r>
    </w:p>
    <w:p w14:paraId="7CA474BD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1. Test Execution Summary</w:t>
      </w:r>
    </w:p>
    <w:p w14:paraId="78E8C4DA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Manual API testing was performed on the ShopEase application using FakeStoreAPI as the backend. All identified endpoints were tested using Postman with both positive and negative scenarios.</w:t>
      </w:r>
    </w:p>
    <w:p w14:paraId="5DEC6D83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Total Test Cases Executed: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t>25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Passed: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t>17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t>Failed:  8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Test Status: Completed</w:t>
      </w:r>
    </w:p>
    <w:p w14:paraId="1526DC50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2. Scope of Testing</w:t>
      </w:r>
    </w:p>
    <w:p w14:paraId="47E2C54F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- Products API (GET, PUT, DELETE)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Categories API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Carts API (POST, GET, PUT, DELETE)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Users API (GET, PUT, DELETE)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Authentication API (Login)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</w:p>
    <w:p w14:paraId="54E1B858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3. Key Observations</w:t>
      </w:r>
    </w:p>
    <w:p w14:paraId="009D7FAD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- APIs return mock data and do not enforce strict validation.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Invalid IDs are often accepted without proper error handling.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Sensitive data such as passwords is exposed in user responses.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Correct HTTP status codes are not consistently used.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bookmarkStart w:id="0" w:name="_GoBack"/>
      <w:bookmarkEnd w:id="0"/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</w:p>
    <w:p w14:paraId="2A841302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4. Sample API Responses</w:t>
      </w:r>
    </w:p>
    <w:p w14:paraId="5CCB292F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Sample: GET /products/1</w:t>
      </w:r>
    </w:p>
    <w:p w14:paraId="7577FA7E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{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"id": 1,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"title": "Product Title",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"price": 109.95,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"description": "Sample description",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"category": "electronics",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"image": "https://example.com/image.jpg"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}</w:t>
      </w:r>
    </w:p>
    <w:p w14:paraId="0D81BC9F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Sample: POST /auth/login</w:t>
      </w:r>
    </w:p>
    <w:p w14:paraId="122A8950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{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 "token": "eyJhbGciOiJIUzI1NiIsInR5cCI6IkpXVCJ9"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}</w:t>
      </w:r>
    </w:p>
    <w:p w14:paraId="43B47C40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5. Screenshots &amp; Evidence</w:t>
      </w:r>
    </w:p>
    <w:p w14:paraId="209AF4B9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Screenshots were captured in Postman for all executed test cases, including: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Successful API responses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Failed test scenarios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- Status code validation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These screenshots can be attached separately as execution evidence.</w:t>
      </w:r>
    </w:p>
    <w:p w14:paraId="3F1A1D05">
      <w:pPr>
        <w:pStyle w:val="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6. Overall Conclusion</w:t>
      </w:r>
    </w:p>
    <w:p w14:paraId="205EBE24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ShopEase API meets basic functional expectations for a mock API. However, several gaps were identified in validation, error handling, and security. The findings and suggestions have been documented to improve API reliability and usability.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AF0767"/>
    <w:rsid w:val="628B743B"/>
    <w:rsid w:val="6DF16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Ankush Mahajan</cp:lastModifiedBy>
  <dcterms:modified xsi:type="dcterms:W3CDTF">2026-01-25T15:38:21Z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40497036366C49ACA4B96B39C6C86BC9_12</vt:lpwstr>
  </property>
</Properties>
</file>